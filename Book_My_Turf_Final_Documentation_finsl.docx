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DD8B7">
      <w:pPr>
        <w:pStyle w:val="37"/>
        <w:jc w:val="center"/>
      </w:pPr>
      <w:r>
        <w:t>Book My Turf – Project Documentation</w:t>
      </w:r>
    </w:p>
    <w:p w14:paraId="692AF82B">
      <w:pPr>
        <w:pStyle w:val="2"/>
      </w:pPr>
      <w:r>
        <w:t>Table of Contents</w:t>
      </w:r>
    </w:p>
    <w:p w14:paraId="354790F4">
      <w:pPr>
        <w:pStyle w:val="23"/>
        <w:numPr>
          <w:numId w:val="0"/>
        </w:numPr>
        <w:ind w:leftChars="0"/>
      </w:pPr>
      <w:r>
        <w:t>1. Problem Definition</w:t>
      </w:r>
    </w:p>
    <w:p w14:paraId="1DBCDDE4">
      <w:pPr>
        <w:pStyle w:val="23"/>
        <w:numPr>
          <w:numId w:val="0"/>
        </w:numPr>
        <w:ind w:leftChars="0"/>
      </w:pPr>
      <w:r>
        <w:t>2. Objective of the New System</w:t>
      </w:r>
    </w:p>
    <w:p w14:paraId="1B7EAE98">
      <w:pPr>
        <w:pStyle w:val="23"/>
        <w:numPr>
          <w:numId w:val="0"/>
        </w:numPr>
        <w:ind w:leftChars="0"/>
      </w:pPr>
      <w:r>
        <w:t>3. Core Components</w:t>
      </w:r>
    </w:p>
    <w:p w14:paraId="4916F3F5">
      <w:pPr>
        <w:pStyle w:val="23"/>
        <w:numPr>
          <w:numId w:val="0"/>
        </w:numPr>
        <w:ind w:leftChars="0"/>
      </w:pPr>
      <w:r>
        <w:t>4. Need of the New System</w:t>
      </w:r>
    </w:p>
    <w:p w14:paraId="60426B1A">
      <w:pPr>
        <w:pStyle w:val="23"/>
        <w:numPr>
          <w:numId w:val="0"/>
        </w:numPr>
        <w:ind w:leftChars="0"/>
      </w:pPr>
      <w:r>
        <w:t>5. Scope of the New System</w:t>
      </w:r>
    </w:p>
    <w:p w14:paraId="4DE00705">
      <w:pPr>
        <w:pStyle w:val="23"/>
        <w:numPr>
          <w:numId w:val="0"/>
        </w:numPr>
        <w:ind w:leftChars="0"/>
      </w:pPr>
      <w:r>
        <w:t>6. Project Profile</w:t>
      </w:r>
    </w:p>
    <w:p w14:paraId="2C3ED1A0">
      <w:pPr>
        <w:pStyle w:val="23"/>
        <w:numPr>
          <w:numId w:val="0"/>
        </w:numPr>
        <w:ind w:leftChars="0"/>
      </w:pPr>
      <w:r>
        <w:t>7. Advantages and Limitations</w:t>
      </w:r>
    </w:p>
    <w:p w14:paraId="754CE300">
      <w:pPr>
        <w:pStyle w:val="23"/>
        <w:numPr>
          <w:numId w:val="0"/>
        </w:numPr>
        <w:ind w:leftChars="0"/>
      </w:pPr>
      <w:r>
        <w:t>8. Proposed Timeline Chart</w:t>
      </w:r>
    </w:p>
    <w:p w14:paraId="474C3C29">
      <w:pPr>
        <w:pStyle w:val="23"/>
        <w:numPr>
          <w:numId w:val="0"/>
        </w:numPr>
        <w:ind w:leftChars="0"/>
      </w:pPr>
      <w:r>
        <w:t>9. Targeted User</w:t>
      </w:r>
    </w:p>
    <w:p w14:paraId="1D10EB84">
      <w:pPr>
        <w:pStyle w:val="23"/>
        <w:numPr>
          <w:numId w:val="0"/>
        </w:numPr>
        <w:ind w:leftChars="0"/>
      </w:pPr>
      <w:r>
        <w:t>10. Requirement Determination</w:t>
      </w:r>
    </w:p>
    <w:p w14:paraId="1AE8604D">
      <w:pPr>
        <w:pStyle w:val="23"/>
        <w:numPr>
          <w:numId w:val="0"/>
        </w:numPr>
        <w:ind w:leftChars="0"/>
      </w:pPr>
      <w:r>
        <w:t>11. Requirement Specification</w:t>
      </w:r>
    </w:p>
    <w:p w14:paraId="2FF9E519">
      <w:pPr>
        <w:pStyle w:val="23"/>
        <w:numPr>
          <w:numId w:val="0"/>
        </w:numPr>
        <w:ind w:leftChars="0"/>
      </w:pPr>
      <w:r>
        <w:t>12. Use Case Diagram</w:t>
      </w:r>
    </w:p>
    <w:p w14:paraId="1B54619E">
      <w:pPr>
        <w:pStyle w:val="2"/>
      </w:pPr>
      <w:r>
        <w:t>1. Problem Definition</w:t>
      </w:r>
    </w:p>
    <w:p w14:paraId="1933EC4A">
      <w:r>
        <w:t>Booking indoor and outdoor gaming and sports facilities such as PS5, cricket turfs, long tennis courts, badminton, and pickleball courts is often inefficient and time-consuming. Customers face challenges in checking availability and booking slots, while game zone owners struggle with managing bookings manually, leading to issues like double bookings, miscommunication, and lost revenue. There is a need for a streamlined digital platform to automate and simplify the booking and management process.</w:t>
      </w:r>
    </w:p>
    <w:p w14:paraId="6D5280C4">
      <w:pPr>
        <w:pStyle w:val="2"/>
      </w:pPr>
      <w:r>
        <w:t>2. Objective of the New System</w:t>
      </w:r>
    </w:p>
    <w:p w14:paraId="77CA1D86">
      <w:r>
        <w:t>The primary objective of Book My Turf is to develop a user-friendly, centralized online platform that facilitates seamless booking of indoor and outdoor sports facilities. The system aims to provide three distinct user phases — Customers, Admins (game zone owners), and Super Admins — each with role-specific functionalities to ensure efficient management, monitoring, and user satisfaction.</w:t>
      </w:r>
    </w:p>
    <w:p w14:paraId="2344C841">
      <w:pPr>
        <w:pStyle w:val="2"/>
      </w:pPr>
      <w:r>
        <w:t>3. Core Components</w:t>
      </w:r>
    </w:p>
    <w:p w14:paraId="534B229F">
      <w:pPr>
        <w:pStyle w:val="3"/>
      </w:pPr>
      <w:r>
        <w:t>i. User Interface:</w:t>
      </w:r>
    </w:p>
    <w:p w14:paraId="6F3886BE">
      <w:pPr>
        <w:pStyle w:val="23"/>
      </w:pPr>
      <w:r>
        <w:t>User registration and login with OTP.</w:t>
      </w:r>
    </w:p>
    <w:p w14:paraId="1BC8F8A4">
      <w:pPr>
        <w:pStyle w:val="23"/>
      </w:pPr>
      <w:r>
        <w:t>Profile creation and management.</w:t>
      </w:r>
    </w:p>
    <w:p w14:paraId="2AA9FCE9">
      <w:pPr>
        <w:pStyle w:val="23"/>
      </w:pPr>
      <w:r>
        <w:t>Secure Authentication.</w:t>
      </w:r>
    </w:p>
    <w:p w14:paraId="33DBD688">
      <w:pPr>
        <w:pStyle w:val="23"/>
      </w:pPr>
      <w:r>
        <w:t>Browse facilities.</w:t>
      </w:r>
    </w:p>
    <w:p w14:paraId="451165DF">
      <w:pPr>
        <w:pStyle w:val="23"/>
      </w:pPr>
      <w:r>
        <w:t>Check availability and book slots.</w:t>
      </w:r>
    </w:p>
    <w:p w14:paraId="0980DA98">
      <w:pPr>
        <w:pStyle w:val="23"/>
      </w:pPr>
      <w:r>
        <w:t>Make payments and receive notifications.</w:t>
      </w:r>
    </w:p>
    <w:p w14:paraId="38083CD7">
      <w:pPr>
        <w:pStyle w:val="3"/>
      </w:pPr>
      <w:r>
        <w:t>ii. Admin Panel:</w:t>
      </w:r>
    </w:p>
    <w:p w14:paraId="7CE77744">
      <w:pPr>
        <w:pStyle w:val="23"/>
      </w:pPr>
      <w:r>
        <w:t>Allows game zone owners to manage facility details.</w:t>
      </w:r>
    </w:p>
    <w:p w14:paraId="50ED2F66">
      <w:pPr>
        <w:pStyle w:val="23"/>
      </w:pPr>
      <w:r>
        <w:t>Approve or reject bookings.</w:t>
      </w:r>
    </w:p>
    <w:p w14:paraId="7E36C34C">
      <w:pPr>
        <w:pStyle w:val="23"/>
      </w:pPr>
      <w:r>
        <w:t>Review &amp; Rating Moderation.</w:t>
      </w:r>
    </w:p>
    <w:p w14:paraId="4852631F">
      <w:pPr>
        <w:pStyle w:val="23"/>
      </w:pPr>
      <w:r>
        <w:t>Security &amp; Access Control.</w:t>
      </w:r>
    </w:p>
    <w:p w14:paraId="272B0915">
      <w:pPr>
        <w:pStyle w:val="23"/>
      </w:pPr>
      <w:r>
        <w:t>Address customer queries.</w:t>
      </w:r>
    </w:p>
    <w:p w14:paraId="46E81865">
      <w:pPr>
        <w:pStyle w:val="3"/>
      </w:pPr>
      <w:r>
        <w:t>iii. Super Admin Panel:</w:t>
      </w:r>
    </w:p>
    <w:p w14:paraId="0406F1FE">
      <w:pPr>
        <w:pStyle w:val="23"/>
      </w:pPr>
      <w:r>
        <w:t>Provides overall control, including managing admin accounts.</w:t>
      </w:r>
    </w:p>
    <w:p w14:paraId="77992307">
      <w:pPr>
        <w:pStyle w:val="23"/>
      </w:pPr>
      <w:r>
        <w:t>Monitoring activities, generating comprehensive reports, and resolving disputes.</w:t>
      </w:r>
    </w:p>
    <w:p w14:paraId="61FCCA2C">
      <w:pPr>
        <w:pStyle w:val="3"/>
      </w:pPr>
      <w:r>
        <w:t>iv. Authentication:</w:t>
      </w:r>
    </w:p>
    <w:p w14:paraId="10345C61">
      <w:pPr>
        <w:pStyle w:val="23"/>
      </w:pPr>
      <w:r>
        <w:t>Secure login for admin to access management features.</w:t>
      </w:r>
    </w:p>
    <w:p w14:paraId="381B483D">
      <w:pPr>
        <w:pStyle w:val="23"/>
      </w:pPr>
      <w:r>
        <w:t>Secure online payment integration.</w:t>
      </w:r>
    </w:p>
    <w:p w14:paraId="545B87E1">
      <w:pPr>
        <w:pStyle w:val="23"/>
      </w:pPr>
      <w:r>
        <w:t>Automated alerts and reminders via SMS/email.</w:t>
      </w:r>
    </w:p>
    <w:p w14:paraId="10C66ABC">
      <w:pPr>
        <w:pStyle w:val="2"/>
      </w:pPr>
      <w:r>
        <w:t>4. Need of the New System</w:t>
      </w:r>
    </w:p>
    <w:p w14:paraId="52B49222">
      <w:pPr>
        <w:pStyle w:val="23"/>
      </w:pPr>
      <w:r>
        <w:t>To digitize and simplify the booking process for both customers and admins.</w:t>
      </w:r>
    </w:p>
    <w:p w14:paraId="2A13A1DD">
      <w:pPr>
        <w:pStyle w:val="23"/>
      </w:pPr>
      <w:r>
        <w:t>To minimize booking errors and double bookings through real-time availability updates.</w:t>
      </w:r>
    </w:p>
    <w:p w14:paraId="3A7DEA42">
      <w:pPr>
        <w:pStyle w:val="23"/>
      </w:pPr>
      <w:r>
        <w:t>To enhance customer convenience with instant booking confirmations and payment options.</w:t>
      </w:r>
    </w:p>
    <w:p w14:paraId="6261FC55">
      <w:pPr>
        <w:pStyle w:val="23"/>
      </w:pPr>
      <w:r>
        <w:t>To provide game zone owners with a robust management tool for better operational control.</w:t>
      </w:r>
    </w:p>
    <w:p w14:paraId="1CD2ADE4">
      <w:pPr>
        <w:pStyle w:val="23"/>
      </w:pPr>
      <w:r>
        <w:t>To enable the super admin to oversee and ensure smooth platform functioning.</w:t>
      </w:r>
    </w:p>
    <w:p w14:paraId="55CC3D5C">
      <w:pPr>
        <w:pStyle w:val="2"/>
      </w:pPr>
      <w:r>
        <w:t>5. Scope of the New System</w:t>
      </w:r>
    </w:p>
    <w:p w14:paraId="058D8221">
      <w:pPr>
        <w:pStyle w:val="23"/>
      </w:pPr>
      <w:r>
        <w:t>Support for multiple game types, including PS5 gaming, cricket turf, long tennis, badminton, and pickleball.</w:t>
      </w:r>
    </w:p>
    <w:p w14:paraId="0538186E">
      <w:pPr>
        <w:pStyle w:val="23"/>
      </w:pPr>
      <w:r>
        <w:t>Online booking, cancellation, and payment processing.</w:t>
      </w:r>
    </w:p>
    <w:p w14:paraId="1895B69D">
      <w:pPr>
        <w:pStyle w:val="23"/>
      </w:pPr>
      <w:r>
        <w:t>Role-based access control for Customers, Admins, and Super Admins.</w:t>
      </w:r>
    </w:p>
    <w:p w14:paraId="214D3B92">
      <w:pPr>
        <w:pStyle w:val="23"/>
      </w:pPr>
      <w:r>
        <w:t>Scalable to accommodate additional sports facilities and zones in future.</w:t>
      </w:r>
    </w:p>
    <w:p w14:paraId="6165B2FA">
      <w:pPr>
        <w:pStyle w:val="23"/>
      </w:pPr>
      <w:r>
        <w:t>Real-time notifications and reminders.</w:t>
      </w:r>
    </w:p>
    <w:p w14:paraId="3D36B250">
      <w:pPr>
        <w:pStyle w:val="23"/>
      </w:pPr>
      <w:r>
        <w:t>Reporting and analytics capabilities for management.</w:t>
      </w:r>
    </w:p>
    <w:p w14:paraId="0BAE8CA6">
      <w:pPr>
        <w:pStyle w:val="2"/>
      </w:pPr>
      <w:r>
        <w:t>6. Project Profile</w:t>
      </w:r>
    </w:p>
    <w:p w14:paraId="3221CE52">
      <w:pPr>
        <w:pStyle w:val="23"/>
      </w:pPr>
      <w:r>
        <w:t>Project Name: Book My Turf</w:t>
      </w:r>
    </w:p>
    <w:p w14:paraId="1BAD407F">
      <w:pPr>
        <w:pStyle w:val="23"/>
      </w:pPr>
      <w:r>
        <w:t>Technology Stack:</w:t>
      </w:r>
    </w:p>
    <w:p w14:paraId="196DA5E5">
      <w:pPr>
        <w:pStyle w:val="23"/>
        <w:numPr>
          <w:numId w:val="0"/>
        </w:numPr>
        <w:ind w:leftChars="0"/>
      </w:pPr>
      <w:r>
        <w:t xml:space="preserve">   - Frontend: HTML &amp; CSS, JavaScript, React.js</w:t>
      </w:r>
    </w:p>
    <w:p w14:paraId="2E65119E">
      <w:pPr>
        <w:pStyle w:val="23"/>
        <w:numPr>
          <w:numId w:val="0"/>
        </w:numPr>
        <w:ind w:leftChars="0"/>
      </w:pPr>
      <w:r>
        <w:t xml:space="preserve">   - Backend: MySQL, SpringBoot, Hibernate, JPA</w:t>
      </w:r>
    </w:p>
    <w:p w14:paraId="5777E904">
      <w:pPr>
        <w:pStyle w:val="23"/>
        <w:numPr>
          <w:numId w:val="0"/>
        </w:numPr>
        <w:ind w:leftChars="0"/>
      </w:pPr>
      <w:r>
        <w:t xml:space="preserve">   - Platform: Website</w:t>
      </w:r>
    </w:p>
    <w:p w14:paraId="0858C207">
      <w:pPr>
        <w:pStyle w:val="23"/>
      </w:pPr>
      <w:r>
        <w:t>Tools: VS Code, IntelliJ IDEA, GitHub</w:t>
      </w:r>
    </w:p>
    <w:p w14:paraId="44D620D7">
      <w:pPr>
        <w:pStyle w:val="23"/>
      </w:pPr>
      <w:r>
        <w:t>Developed by: [Ayush Patel, Harsh Fotariya, Man Lakhani]</w:t>
      </w:r>
    </w:p>
    <w:p w14:paraId="649CD378">
      <w:pPr>
        <w:pStyle w:val="23"/>
      </w:pPr>
      <w:r>
        <w:t>Estimated Duration: 15 Weeks</w:t>
      </w:r>
    </w:p>
    <w:p w14:paraId="648A00E3">
      <w:pPr>
        <w:pStyle w:val="23"/>
      </w:pPr>
      <w:r>
        <w:t>Methodology: Agile/Incremental Development.</w:t>
      </w:r>
    </w:p>
    <w:p w14:paraId="6E0A075A">
      <w:pPr>
        <w:pStyle w:val="2"/>
      </w:pPr>
      <w:r>
        <w:t>7. Advantages and Limitations</w:t>
      </w:r>
    </w:p>
    <w:p w14:paraId="447D3C8F">
      <w:pPr>
        <w:pStyle w:val="3"/>
      </w:pPr>
      <w:r>
        <w:t>Advantages:</w:t>
      </w:r>
    </w:p>
    <w:p w14:paraId="15A5E37B">
      <w:pPr>
        <w:pStyle w:val="23"/>
      </w:pPr>
      <w:r>
        <w:t>Streamlines booking process, reducing manual effort.</w:t>
      </w:r>
    </w:p>
    <w:p w14:paraId="75F6BDD7">
      <w:pPr>
        <w:pStyle w:val="23"/>
      </w:pPr>
      <w:r>
        <w:t>Enhances user experience with quick and convenient bookings.</w:t>
      </w:r>
    </w:p>
    <w:p w14:paraId="27C00E37">
      <w:pPr>
        <w:pStyle w:val="23"/>
      </w:pPr>
      <w:r>
        <w:t>Improves operational efficiency for admins with automated management.</w:t>
      </w:r>
    </w:p>
    <w:p w14:paraId="67D6E195">
      <w:pPr>
        <w:pStyle w:val="23"/>
      </w:pPr>
      <w:r>
        <w:t>Secure payment processing integrated.</w:t>
      </w:r>
    </w:p>
    <w:p w14:paraId="2171BABF">
      <w:pPr>
        <w:pStyle w:val="23"/>
      </w:pPr>
      <w:r>
        <w:t>Centralized control via super admin for transparency and governance.</w:t>
      </w:r>
    </w:p>
    <w:p w14:paraId="49A799AD">
      <w:pPr>
        <w:pStyle w:val="23"/>
      </w:pPr>
      <w:r>
        <w:t>Secure User Management – Provides safe authentication, profile handling, and account protection.</w:t>
      </w:r>
    </w:p>
    <w:p w14:paraId="7DCA223A">
      <w:pPr>
        <w:pStyle w:val="3"/>
      </w:pPr>
      <w:r>
        <w:t>Limitations:</w:t>
      </w:r>
    </w:p>
    <w:p w14:paraId="383DB05A">
      <w:pPr>
        <w:pStyle w:val="23"/>
      </w:pPr>
      <w:r>
        <w:t>High Internet Dependency – Requires stable and fast internet for smooth streaming.</w:t>
      </w:r>
    </w:p>
    <w:p w14:paraId="57C9EB78">
      <w:pPr>
        <w:pStyle w:val="23"/>
      </w:pPr>
      <w:r>
        <w:t>Relies on timely updates from game zone admins for accurate availability.</w:t>
      </w:r>
    </w:p>
    <w:p w14:paraId="39FE1FFC">
      <w:pPr>
        <w:pStyle w:val="23"/>
      </w:pPr>
      <w:r>
        <w:t>Initial onboarding and training might be necessary for admins unfamiliar with digital tools.</w:t>
      </w:r>
    </w:p>
    <w:p w14:paraId="246952FD">
      <w:pPr>
        <w:pStyle w:val="23"/>
      </w:pPr>
      <w:r>
        <w:t>Limited to registered facilities and zones on the platform.</w:t>
      </w:r>
    </w:p>
    <w:p w14:paraId="44693828">
      <w:pPr>
        <w:pStyle w:val="23"/>
      </w:pPr>
      <w:r>
        <w:t>Technical Issues – Server downtime, buffering, or glitches can reduce user satisfaction.</w:t>
      </w:r>
    </w:p>
    <w:p w14:paraId="519BAD80">
      <w:pPr>
        <w:pStyle w:val="2"/>
      </w:pPr>
      <w:r>
        <w:t>8. Proposed Timeline Chart</w:t>
      </w:r>
    </w:p>
    <w:p w14:paraId="687BFEA9">
      <w:pPr>
        <w:pStyle w:val="23"/>
      </w:pPr>
      <w:r>
        <w:t>Week 1 - Requirement Analysis: Gathering requirements, defining scope, identifying stakeholders.</w:t>
      </w:r>
    </w:p>
    <w:p w14:paraId="047E2BB8">
      <w:pPr>
        <w:pStyle w:val="23"/>
      </w:pPr>
      <w:r>
        <w:t>Week 2 - System Design: Designing system architecture, database schema, and UI/UX mockups.</w:t>
      </w:r>
    </w:p>
    <w:p w14:paraId="08721230">
      <w:pPr>
        <w:pStyle w:val="23"/>
      </w:pPr>
      <w:r>
        <w:t>Week 3 - Frontend Development (User Side): Create Account, Slot_list, Sport_list, Location_list.</w:t>
      </w:r>
    </w:p>
    <w:p w14:paraId="304FE814">
      <w:pPr>
        <w:pStyle w:val="23"/>
      </w:pPr>
      <w:r>
        <w:t>Week 4 - Backend Design (Database): Design MySQL schema and connect to SpringBoot.</w:t>
      </w:r>
    </w:p>
    <w:p w14:paraId="333497C9">
      <w:pPr>
        <w:pStyle w:val="23"/>
      </w:pPr>
      <w:r>
        <w:t>Week 5 - Admin Module (CRUD Functions): Admin Sport management (Add, Edit, Delete).</w:t>
      </w:r>
    </w:p>
    <w:p w14:paraId="4D6A1A90">
      <w:pPr>
        <w:pStyle w:val="23"/>
      </w:pPr>
      <w:r>
        <w:t>Week 6 - Testing and Bug Fixing: Function testing for users and admin.</w:t>
      </w:r>
    </w:p>
    <w:p w14:paraId="0B24ABC5">
      <w:pPr>
        <w:pStyle w:val="23"/>
      </w:pPr>
      <w:r>
        <w:t>Week 7 - UI Improvements: Polish UI, add animations, improve flow.</w:t>
      </w:r>
    </w:p>
    <w:p w14:paraId="783689D1">
      <w:pPr>
        <w:pStyle w:val="23"/>
      </w:pPr>
      <w:r>
        <w:t>Week 8 - Documentation &amp; User Guide: Prepare user manual and final report.</w:t>
      </w:r>
    </w:p>
    <w:p w14:paraId="2A389D17">
      <w:pPr>
        <w:pStyle w:val="23"/>
      </w:pPr>
      <w:r>
        <w:t>Week 9 - Deployment: Final build and testing on devices.</w:t>
      </w:r>
    </w:p>
    <w:p w14:paraId="5D475892">
      <w:pPr>
        <w:pStyle w:val="2"/>
      </w:pPr>
      <w:r>
        <w:t>9. Targeted User</w:t>
      </w:r>
    </w:p>
    <w:p w14:paraId="6AE8FB24">
      <w:pPr>
        <w:pStyle w:val="3"/>
      </w:pPr>
      <w:r>
        <w:t>i. Customers:</w:t>
      </w:r>
    </w:p>
    <w:p w14:paraId="7DFB59D0">
      <w:pPr>
        <w:pStyle w:val="23"/>
      </w:pPr>
      <w:r>
        <w:t>Sports Enthusiasts</w:t>
      </w:r>
    </w:p>
    <w:p w14:paraId="1D058946">
      <w:pPr>
        <w:pStyle w:val="23"/>
      </w:pPr>
      <w:r>
        <w:t>Book game slots conveniently</w:t>
      </w:r>
    </w:p>
    <w:p w14:paraId="70A445AB">
      <w:pPr>
        <w:pStyle w:val="3"/>
      </w:pPr>
      <w:r>
        <w:t>ii. Admin:</w:t>
      </w:r>
    </w:p>
    <w:p w14:paraId="0F48E7F3">
      <w:pPr>
        <w:pStyle w:val="23"/>
      </w:pPr>
      <w:r>
        <w:t>Game zone owners</w:t>
      </w:r>
    </w:p>
    <w:p w14:paraId="2B6D58BB">
      <w:pPr>
        <w:pStyle w:val="23"/>
      </w:pPr>
      <w:r>
        <w:t>Responsible for managing their facilities and bookings.</w:t>
      </w:r>
    </w:p>
    <w:p w14:paraId="7235C966">
      <w:pPr>
        <w:pStyle w:val="23"/>
      </w:pPr>
      <w:r>
        <w:t>Maintain records of occupants</w:t>
      </w:r>
    </w:p>
    <w:p w14:paraId="272D46EA">
      <w:pPr>
        <w:pStyle w:val="3"/>
      </w:pPr>
      <w:r>
        <w:t>iii. Super Admin:</w:t>
      </w:r>
    </w:p>
    <w:p w14:paraId="28B9E1AD">
      <w:pPr>
        <w:pStyle w:val="23"/>
      </w:pPr>
      <w:r>
        <w:t>Platform administrators overseeing overall operations and governance.</w:t>
      </w:r>
    </w:p>
    <w:p w14:paraId="0FC9D67C">
      <w:pPr>
        <w:pStyle w:val="2"/>
      </w:pPr>
      <w:r>
        <w:t>10. Requirement Determination</w:t>
      </w:r>
    </w:p>
    <w:p w14:paraId="67FEB616">
      <w:pPr>
        <w:pStyle w:val="3"/>
      </w:pPr>
      <w:r>
        <w:t>i. Functional Requirements:</w:t>
      </w:r>
    </w:p>
    <w:p w14:paraId="5D298C00">
      <w:pPr>
        <w:pStyle w:val="23"/>
      </w:pPr>
      <w:r>
        <w:t>User registration</w:t>
      </w:r>
    </w:p>
    <w:p w14:paraId="2EF7252D">
      <w:pPr>
        <w:pStyle w:val="23"/>
      </w:pPr>
      <w:r>
        <w:t>Login, booking management</w:t>
      </w:r>
    </w:p>
    <w:p w14:paraId="74790EC8">
      <w:pPr>
        <w:pStyle w:val="23"/>
      </w:pPr>
      <w:r>
        <w:t>Payment processing</w:t>
      </w:r>
    </w:p>
    <w:p w14:paraId="59172492">
      <w:pPr>
        <w:pStyle w:val="23"/>
      </w:pPr>
      <w:r>
        <w:t>Notification delivery</w:t>
      </w:r>
    </w:p>
    <w:p w14:paraId="3F7DFF9E">
      <w:pPr>
        <w:pStyle w:val="23"/>
      </w:pPr>
      <w:r>
        <w:t>Role-based access control and report generation</w:t>
      </w:r>
    </w:p>
    <w:p w14:paraId="3BC62C1E">
      <w:pPr>
        <w:pStyle w:val="3"/>
      </w:pPr>
      <w:r>
        <w:t>ii. Non-functional Requirements:</w:t>
      </w:r>
    </w:p>
    <w:p w14:paraId="740B46DE">
      <w:pPr>
        <w:pStyle w:val="23"/>
      </w:pPr>
      <w:r>
        <w:t>System scalability</w:t>
      </w:r>
    </w:p>
    <w:p w14:paraId="5F69586D">
      <w:pPr>
        <w:pStyle w:val="23"/>
      </w:pPr>
      <w:r>
        <w:t>High availability</w:t>
      </w:r>
    </w:p>
    <w:p w14:paraId="395E6CBA">
      <w:pPr>
        <w:pStyle w:val="23"/>
      </w:pPr>
      <w:r>
        <w:t>Data security</w:t>
      </w:r>
    </w:p>
    <w:p w14:paraId="2A58F4C1">
      <w:pPr>
        <w:pStyle w:val="23"/>
      </w:pPr>
      <w:r>
        <w:t>Responsive UI and performance efficiency</w:t>
      </w:r>
    </w:p>
    <w:p w14:paraId="7260B885">
      <w:pPr>
        <w:pStyle w:val="3"/>
      </w:pPr>
      <w:r>
        <w:t>iii. Integration Requirements:</w:t>
      </w:r>
    </w:p>
    <w:p w14:paraId="2A0310D6">
      <w:pPr>
        <w:pStyle w:val="23"/>
      </w:pPr>
      <w:r>
        <w:t>Payment gateways</w:t>
      </w:r>
    </w:p>
    <w:p w14:paraId="310815A2">
      <w:pPr>
        <w:pStyle w:val="23"/>
      </w:pPr>
      <w:r>
        <w:t>SMS/email notification services</w:t>
      </w:r>
    </w:p>
    <w:p w14:paraId="751D3B10">
      <w:pPr>
        <w:pStyle w:val="2"/>
      </w:pPr>
      <w:r>
        <w:t>11. Requirement Specification</w:t>
      </w:r>
    </w:p>
    <w:p w14:paraId="4E8FA578">
      <w:pPr>
        <w:pStyle w:val="23"/>
      </w:pPr>
      <w:r>
        <w:t>User Management: Secure registration and authentication for all user roles.</w:t>
      </w:r>
    </w:p>
    <w:p w14:paraId="38DC30CB">
      <w:pPr>
        <w:pStyle w:val="23"/>
      </w:pPr>
      <w:r>
        <w:t>Booking Functionality: Real-time availability check, slot booking, and cancellation by customers.</w:t>
      </w:r>
    </w:p>
    <w:p w14:paraId="3C2F5684">
      <w:pPr>
        <w:pStyle w:val="23"/>
      </w:pPr>
      <w:r>
        <w:t>Admin Controls: Facility management, booking approval, reporting dashboard, customer support management.</w:t>
      </w:r>
    </w:p>
    <w:p w14:paraId="3C713434">
      <w:pPr>
        <w:pStyle w:val="23"/>
      </w:pPr>
      <w:r>
        <w:t>Super Admin Controls: Admin user management, platform monitoring, dispute handling, and comprehensive analytics.</w:t>
      </w:r>
    </w:p>
    <w:p w14:paraId="5619113F">
      <w:pPr>
        <w:pStyle w:val="23"/>
      </w:pPr>
      <w:r>
        <w:t>Payment Module: Secure, reliable payment gateway integration supporting multiple payment methods.</w:t>
      </w:r>
    </w:p>
    <w:p w14:paraId="0F0AADFB">
      <w:pPr>
        <w:pStyle w:val="23"/>
      </w:pPr>
      <w:r>
        <w:t>Notifications: Automated communication for booking confirmations, reminders, cancellations, and alerts.</w:t>
      </w:r>
    </w:p>
    <w:p w14:paraId="36430AA5">
      <w:pPr>
        <w:pStyle w:val="23"/>
      </w:pPr>
      <w:r>
        <w:t>Security: Data encryption, secure authentication, and authorization measures.</w:t>
      </w:r>
    </w:p>
    <w:p w14:paraId="4CA5CE17">
      <w:pPr>
        <w:pStyle w:val="2"/>
      </w:pPr>
      <w:r>
        <w:t>12. Use Case Diagram</w:t>
      </w:r>
    </w:p>
    <w:p w14:paraId="424E10AF">
      <w:pPr>
        <w:pStyle w:val="3"/>
      </w:pPr>
      <w:r>
        <w:t>Actors:</w:t>
      </w:r>
    </w:p>
    <w:p w14:paraId="6D7FC651">
      <w:pPr>
        <w:pStyle w:val="23"/>
      </w:pPr>
      <w:r>
        <w:t>User</w:t>
      </w:r>
    </w:p>
    <w:p w14:paraId="29FCEC27">
      <w:pPr>
        <w:pStyle w:val="23"/>
      </w:pPr>
      <w:r>
        <w:t>Admin</w:t>
      </w:r>
    </w:p>
    <w:p w14:paraId="706793CD">
      <w:pPr>
        <w:pStyle w:val="23"/>
      </w:pPr>
      <w:r>
        <w:t>Super Admin</w:t>
      </w:r>
    </w:p>
    <w:p w14:paraId="11D614F7">
      <w:pPr>
        <w:pStyle w:val="3"/>
      </w:pPr>
      <w:r>
        <w:t>Use Cases for User:</w:t>
      </w:r>
    </w:p>
    <w:p w14:paraId="1EF18F27">
      <w:pPr>
        <w:pStyle w:val="23"/>
      </w:pPr>
      <w:r>
        <w:t>Browse Turfs</w:t>
      </w:r>
    </w:p>
    <w:p w14:paraId="39A29CDB">
      <w:pPr>
        <w:pStyle w:val="23"/>
      </w:pPr>
      <w:r>
        <w:t>View Availability</w:t>
      </w:r>
    </w:p>
    <w:p w14:paraId="795C49CD">
      <w:pPr>
        <w:pStyle w:val="23"/>
      </w:pPr>
      <w:r>
        <w:t>Book Slot</w:t>
      </w:r>
    </w:p>
    <w:p w14:paraId="51D39F3C">
      <w:pPr>
        <w:pStyle w:val="23"/>
      </w:pPr>
      <w:r>
        <w:t>Manage Booking (Cancel)</w:t>
      </w:r>
    </w:p>
    <w:p w14:paraId="4B7D07A2">
      <w:pPr>
        <w:pStyle w:val="23"/>
      </w:pPr>
      <w:r>
        <w:t>View Booking History</w:t>
      </w:r>
    </w:p>
    <w:p w14:paraId="293BEFED">
      <w:pPr>
        <w:pStyle w:val="3"/>
      </w:pPr>
      <w:r>
        <w:t>Use Cases for Admin:</w:t>
      </w:r>
    </w:p>
    <w:p w14:paraId="6927296B">
      <w:pPr>
        <w:pStyle w:val="23"/>
      </w:pPr>
      <w:r>
        <w:t>Manage Locations</w:t>
      </w:r>
    </w:p>
    <w:p w14:paraId="557B3362">
      <w:pPr>
        <w:pStyle w:val="23"/>
      </w:pPr>
      <w:r>
        <w:t>Manage Turfs</w:t>
      </w:r>
    </w:p>
    <w:p w14:paraId="33F46A99">
      <w:pPr>
        <w:pStyle w:val="23"/>
      </w:pPr>
      <w:r>
        <w:t>Manage Media Files (paths)</w:t>
      </w:r>
    </w:p>
    <w:p w14:paraId="67798EAD">
      <w:pPr>
        <w:pStyle w:val="23"/>
      </w:pPr>
      <w:r>
        <w:t>Configure Slot Timings &amp; Pricing</w:t>
      </w:r>
    </w:p>
    <w:p w14:paraId="228C0E50">
      <w:pPr>
        <w:pStyle w:val="3"/>
      </w:pPr>
      <w:r>
        <w:t>Use Cases for Super Admin:</w:t>
      </w:r>
    </w:p>
    <w:p w14:paraId="7CF5A653">
      <w:pPr>
        <w:pStyle w:val="23"/>
      </w:pPr>
      <w:r>
        <w:t>Manage Categories</w:t>
      </w:r>
    </w:p>
    <w:p w14:paraId="2CC8E075">
      <w:pPr>
        <w:pStyle w:val="23"/>
      </w:pPr>
      <w:r>
        <w:t>Manage Admins (enable/disable)</w:t>
      </w:r>
    </w:p>
    <w:p w14:paraId="00743B52">
      <w:pPr>
        <w:pStyle w:val="23"/>
      </w:pPr>
      <w:r>
        <w:t>View System Reports</w:t>
      </w:r>
    </w:p>
    <w:p w14:paraId="37960E52">
      <w:pPr>
        <w:pStyle w:val="23"/>
      </w:pPr>
      <w:r>
        <w:t>System Settings</w:t>
      </w:r>
    </w:p>
    <w:p w14:paraId="2C7C4C34">
      <w:pPr>
        <w:pStyle w:val="23"/>
        <w:numPr>
          <w:numId w:val="0"/>
        </w:numPr>
        <w:ind w:leftChars="0"/>
      </w:pPr>
    </w:p>
    <w:p w14:paraId="5C697B14">
      <w:pPr>
        <w:pStyle w:val="23"/>
        <w:numPr>
          <w:numId w:val="0"/>
        </w:numPr>
        <w:ind w:leftChars="0"/>
      </w:pPr>
    </w:p>
    <w:p w14:paraId="01CB69B3">
      <w:pPr>
        <w:pStyle w:val="23"/>
        <w:numPr>
          <w:numId w:val="0"/>
        </w:numPr>
        <w:ind w:leftChars="0"/>
      </w:pPr>
    </w:p>
    <w:p w14:paraId="0154F776">
      <w:pPr>
        <w:pStyle w:val="33"/>
        <w:keepNext w:val="0"/>
        <w:keepLines w:val="0"/>
        <w:widowControl/>
        <w:suppressLineNumbers w:val="0"/>
      </w:pPr>
      <w:bookmarkStart w:id="0" w:name="_GoBack"/>
      <w:bookmarkEnd w:id="0"/>
    </w:p>
    <w:p w14:paraId="539AD8D8">
      <w:pPr>
        <w:pStyle w:val="23"/>
        <w:numPr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8117CA"/>
    <w:rsid w:val="226A56A3"/>
    <w:rsid w:val="4F9019AF"/>
    <w:rsid w:val="769A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 lakhanil</cp:lastModifiedBy>
  <dcterms:modified xsi:type="dcterms:W3CDTF">2025-08-21T08:54:49Z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3EE8F70FA73C47439A9F51725B9AC24D_13</vt:lpwstr>
  </property>
</Properties>
</file>